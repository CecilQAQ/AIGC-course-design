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41B7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《THE RACE：圣保罗雨夜逆袭》</w:t>
      </w:r>
    </w:p>
    <w:p w14:paraId="2A558F9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第一幕：风暴前夕（00:00 - 00:15）</w:t>
      </w:r>
    </w:p>
    <w:p w14:paraId="3C3939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【开场包装】</w:t>
      </w:r>
    </w:p>
    <w:p w14:paraId="00FEA1C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：黑色背景，屏幕中央显示标题“THE RACE”。字母随着低沉的心跳音效慢慢稍微放大，营造悬念感。</w:t>
      </w:r>
    </w:p>
    <w:p w14:paraId="31D9FD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【空镜引入】</w:t>
      </w:r>
    </w:p>
    <w:p w14:paraId="06AE2EE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俯拍黎明时分的虚构“英特拉格斯”赛道，大雨倾盆。镜头从维修站通道内缓慢向前推进，前景是湿漉漉的赛道地面，积水倒映着明亮的灯光，形成细碎的光斑。雨丝在灯光下清晰可见，划破夜空。镜头深处，维修站灯火通明，隐约可见穿着无Logo现代工业风制服的工作人员忙碌的身影。</w:t>
      </w:r>
    </w:p>
    <w:p w14:paraId="0FB6436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：淅淅沥沥的雨声，远处隐约的机械和交谈声。</w:t>
      </w:r>
    </w:p>
    <w:p w14:paraId="168369F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旁白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：（低沉磁性男声）“这场激烈的世界冠军争夺战，即将迎来新的高潮。”“我们准备好在圣保罗一决高下了。”</w:t>
      </w:r>
    </w:p>
    <w:p w14:paraId="67F477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【发车格上的暗流】</w:t>
      </w:r>
    </w:p>
    <w:p w14:paraId="0CD8623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：发车格全景，五盏红灯依次亮起，气氛极度紧张。镜头切至主角桑尼的“NIGHTLI”原创涂装赛车停在第十七位发车格，车身细节清晰。特写切入桑尼的头盔内部，眼神冷静锐利。</w:t>
      </w:r>
    </w:p>
    <w:p w14:paraId="3E4B615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旁白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：“排位赛的意外，让他从杆位竞争者，掉到了第十七位发车。”（停顿）“所有人都以为，这又是一场平淡的比赛。”</w:t>
      </w:r>
    </w:p>
    <w:p w14:paraId="4E6EE66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：现场观众嘈杂声，五盏红灯亮起时的警示音。</w:t>
      </w:r>
    </w:p>
    <w:p w14:paraId="156D18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第二幕：猎手出击（00:15 - 00:40）</w:t>
      </w:r>
    </w:p>
    <w:p w14:paraId="45FDF5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【弹射起步】</w:t>
      </w:r>
    </w:p>
    <w:p w14:paraId="69E6260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五盏红灯同时熄灭！所有赛车如离弦之箭冲出。镜头采用快速推轨向前，模拟从发车区冲向赛道的强烈动感。雨水路面赛车弹射起步，水花四溅。镜头聚焦桑尼的NIGHTLI赛车，从车尾视角迅速拉远，展现强劲起步。</w:t>
      </w:r>
    </w:p>
    <w:p w14:paraId="12BD8A6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：引擎轰鸣声瞬间爆发，轮胎摩擦与雨水飞溅声。</w:t>
      </w:r>
    </w:p>
    <w:p w14:paraId="7C8012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【初露锋芒】</w:t>
      </w:r>
    </w:p>
    <w:p w14:paraId="02F4B36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：快速蒙太奇切换展现超车秀：1. 内线超越蓝白涂装赛车；2. 外线超越银灰涂装赛车；3. 出弯加速超越绿色涂装赛车。每个超车使用快速摇移或甩镜衔接。随后切至NIGHTLI车队后勤室内部，电视转播屏幕播放精彩集锦，工作人员爆发出热烈掌声。</w:t>
      </w:r>
    </w:p>
    <w:p w14:paraId="2A7F99E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：对讲机通讯声，后勤室内的欢呼声。</w:t>
      </w:r>
    </w:p>
    <w:p w14:paraId="45969D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【雨夜混战与意外降临】</w:t>
      </w:r>
    </w:p>
    <w:p w14:paraId="08FA803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第一圈，车载视角展现桑尼专注驾驶，雨水密集打在头盔面罩上，双手紧握方向盘。电子排名板特写显示名次从第17跃升至第11。第二圈，在著名的塞纳S弯，桑尼以强硬姿态紧贴内侧，超越七冠王哈特的银色赛车。紧接着，后方一辆红色赛车在弯道失控，车尾甩出重重撞向护墙，碎片四散！全场黄旗挥舞，安全车亮灯驶上赛道。</w:t>
      </w:r>
    </w:p>
    <w:p w14:paraId="5466B36C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：巨大的撞击声，解说员激动喊出：“哦！后车失控撞墙了！安全车出动！”</w:t>
      </w:r>
    </w:p>
    <w:p w14:paraId="35C25D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第三幕：蛰伏与重启（00:40 - 01:00）</w:t>
      </w:r>
    </w:p>
    <w:p w14:paraId="2A93ED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【混乱中的伪装】</w:t>
      </w:r>
    </w:p>
    <w:p w14:paraId="3979555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雨夜维修站内，技师们冒雨为赛车快速更换雨胎，水花四溅，照明灯在湿地面形成倒影。策略师神情紧张地对着对讲机大喊。画面切至赛道，所有赛车在安全车带领下于滂沱大雨中缓慢列队行驶，车灯光束在雨幕中晕开。安全车视角展示后方被压缩的密集车阵。</w:t>
      </w:r>
    </w:p>
    <w:p w14:paraId="224545C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旁白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：（男声，沉稳有力）“混乱，往往是猎手最好的伪装。”“安全车压缩了车阵，也抹平了所有差距。”</w:t>
      </w:r>
    </w:p>
    <w:p w14:paraId="45F18408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：维修站工具敲击声，对讲机杂音。</w:t>
      </w:r>
    </w:p>
    <w:p w14:paraId="092DCE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【决战重启】</w:t>
      </w:r>
    </w:p>
    <w:p w14:paraId="68F3B4A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：安全车驶离赛道！镜头切至主车群，领跑的雪峰车队赛车与桑尼的赛车在湿滑赛道上并驾齐驱，间距仅半个车身。低角度跟拍两车高速过弯，捕捉尾灯在雨雾中的拖影和车身动态。</w:t>
      </w:r>
    </w:p>
    <w:p w14:paraId="65E132D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：解说员激动大喊：“安全车进站！比赛重启！”“莫雷领跑，桑尼第二！”</w:t>
      </w:r>
    </w:p>
    <w:p w14:paraId="65A26F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第四幕：加冕时刻（01:00 - 01:25）</w:t>
      </w:r>
    </w:p>
    <w:p w14:paraId="6592FEA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【一号弯绝杀】</w:t>
      </w:r>
    </w:p>
    <w:p w14:paraId="31B8E630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领先的莫雷赛车刹车灯提前亮起，轮胎激起水雾。后车桑尼如猎鹰般从内线猛地插入！两辆赛车在一号弯并排，轮对轮极限攻防，雨滴飞溅。出弯瞬间，桑尼抢占最佳走线完成超越！航拍俯瞰视角下，桑尼的赛车一骑绝尘，将第二名远远甩成后方模糊的小光点。</w:t>
      </w:r>
    </w:p>
    <w:p w14:paraId="42500E2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：尖锐的刹车声，解说员嘶吼：“来了！一号弯！桑尼动手了！”“内线！内线！他过去了！”“我的天啊！从第十七到第一！”</w:t>
      </w:r>
    </w:p>
    <w:p w14:paraId="265AB0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【冲线夺冠】</w:t>
      </w:r>
    </w:p>
    <w:p w14:paraId="013F00C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画面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：高速低角度跟拍赛车冲破终点标识线，终点黑白格旗帜在大雨中挥动，车轮卷起大片水雾。镜头切至维修通道，座舱内车手桑尼面露狂喜激动神情。画面缓慢推至赛道计时屏幕特写，清晰显示领先时差 19.477 秒。</w:t>
      </w:r>
    </w:p>
    <w:p w14:paraId="5268E4FF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：无线电传出呐喊：“YES！太棒了！我做到了！”</w:t>
      </w:r>
    </w:p>
    <w:p w14:paraId="7579855E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解说员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：（极致激昂）“冲线夺冠！车手桑尼上演惊天逆袭！从第十七名一路追至榜首，暴雨赛场创造奇迹！”</w:t>
      </w:r>
    </w:p>
    <w:p w14:paraId="17CF44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** AIGC合规化修改说明：**</w:t>
      </w:r>
    </w:p>
    <w:p w14:paraId="553187D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去除了现实IP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：将“F1”替换为“世界冠军争夺战/开轮式单座赛车联赛”，将“威廉姆斯/索伯”等现实车队替换为“蓝白涂装/银灰涂装”等视觉描述词，避免AI模型因版权库限制拒绝生成。</w:t>
      </w:r>
    </w:p>
    <w:p w14:paraId="3B73AB7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规避敏感词汇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：将冲线时的粗口“FXXKING YES”修改为“太棒了！我做到了！”，防止触发AI平台的脏话/违规词拦截机制。</w:t>
      </w:r>
    </w:p>
    <w:p w14:paraId="5D26617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强化原创声明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：在全局指令中增加了虚构设定的提示，帮助AI更好地理解画面生成的边界。</w:t>
      </w:r>
    </w:p>
    <w:p w14:paraId="14DBCC8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故事大概：</w:t>
      </w:r>
      <w:r>
        <w:t>天才车手桑尼在圣保罗雨夜大奖赛中，从第十七位发车一路披荆斩棘，最终凭借极限超车与不屈意志上演惊天逆袭，强势夺冠。</w:t>
      </w:r>
    </w:p>
    <w:p w14:paraId="514C7FC5">
      <w:pPr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ABD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E3D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10"/>
  </w:num>
  <w:num w:numId="8">
    <w:abstractNumId w:val="4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25480E18"/>
    <w:rsid w:val="45DE31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2026-06-15T12:38:00Z</dcterms:created>
  <dc:creator>Apache POI</dc:creator>
  <cp:lastModifiedBy>LICHUN</cp:lastModifiedBy>
  <dcterms:modified xsi:type="dcterms:W3CDTF">2026-06-15T12:39:04Z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YpoXrfY2R9gRVzo2K9bwPUfnyjK6kWUKAZB46DTE5xM=","ProduceID":"doc_sgs:b30f8fde-2242-4e71-ab0a-6ff3b7edf6ee","ReservedCode2":"YpoXrfY2R9gRVzo2K9bwPUfnyjK6kWUKAZB46DTE5xM=","PropagateID":"doc_sgs:b30f8fde-2242-4e71-ab0a-6ff3b7edf6ee","ContentProducer":"001191440101MA9Y9T4H7A00000"}</vt:lpwstr>
  </property>
  <property fmtid="{D5CDD505-2E9C-101B-9397-08002B2CF9AE}" pid="3" name="KSOProductBuildVer">
    <vt:lpwstr>2052-12.8.2.18205</vt:lpwstr>
  </property>
  <property fmtid="{D5CDD505-2E9C-101B-9397-08002B2CF9AE}" pid="4" name="ICV">
    <vt:lpwstr>2E14A6F11CB14562B0BEE07A5A046032_12</vt:lpwstr>
  </property>
</Properties>
</file>